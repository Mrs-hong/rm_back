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2"/>
        <w:gridCol w:w="4422"/>
      </w:tblGrid>
      <w:tr w:rsidR="00080444" w14:paraId="1DEFFBDF" w14:textId="77777777">
        <w:trPr>
          <w:cantSplit/>
          <w:trHeight w:hRule="exact" w:val="1945"/>
        </w:trPr>
        <w:tc>
          <w:tcPr>
            <w:tcW w:w="8844" w:type="dxa"/>
            <w:gridSpan w:val="2"/>
          </w:tcPr>
          <w:p w14:paraId="43F2D123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rPr>
                <w:rFonts w:ascii="GWZT-EN" w:eastAsia="黑体" w:hAnsi="黑体" w:cs="黑体" w:hint="eastAsia"/>
                <w:sz w:val="32"/>
                <w:szCs w:val="32"/>
              </w:rPr>
            </w:pPr>
            <w:r>
              <w:rPr>
                <w:rFonts w:ascii="GWZT-EN" w:eastAsia="黑体" w:hAnsi="黑体" w:cs="黑体" w:hint="eastAsia"/>
                <w:sz w:val="32"/>
                <w:szCs w:val="32"/>
              </w:rPr>
              <w:t>000001</w:t>
            </w:r>
          </w:p>
          <w:p w14:paraId="554E07F3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rPr>
                <w:rFonts w:ascii="GWZT-EN" w:eastAsia="黑体" w:hAnsi="黑体" w:cs="黑体" w:hint="eastAsia"/>
                <w:sz w:val="32"/>
                <w:szCs w:val="32"/>
              </w:rPr>
            </w:pPr>
            <w:r>
              <w:rPr>
                <w:rFonts w:ascii="GWZT-EN" w:eastAsia="黑体" w:hAnsi="黑体" w:cs="黑体" w:hint="eastAsia"/>
                <w:sz w:val="32"/>
                <w:szCs w:val="32"/>
                <w:lang w:eastAsia="zh-CN"/>
              </w:rPr>
              <w:t>××</w:t>
            </w:r>
            <w:r>
              <w:rPr>
                <w:rFonts w:ascii="GWZT-EN" w:eastAsia="黑体" w:hAnsi="黑体" w:cs="黑体" w:hint="eastAsia"/>
                <w:sz w:val="32"/>
                <w:szCs w:val="32"/>
              </w:rPr>
              <w:t>★</w:t>
            </w:r>
            <w:r>
              <w:rPr>
                <w:rFonts w:ascii="GWZT-EN" w:eastAsia="黑体" w:hAnsi="黑体" w:cs="黑体" w:hint="eastAsia"/>
                <w:sz w:val="32"/>
                <w:szCs w:val="32"/>
              </w:rPr>
              <w:t>1</w:t>
            </w:r>
            <w:r>
              <w:rPr>
                <w:rFonts w:ascii="GWZT-EN" w:eastAsia="黑体" w:hAnsi="黑体" w:cs="黑体" w:hint="eastAsia"/>
                <w:sz w:val="32"/>
                <w:szCs w:val="32"/>
              </w:rPr>
              <w:t>年</w:t>
            </w:r>
          </w:p>
          <w:p w14:paraId="2D93E61F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rPr>
                <w:rFonts w:ascii="GWZT-EN" w:eastAsia="黑体" w:hAnsi="黑体" w:cs="黑体" w:hint="eastAsia"/>
              </w:rPr>
            </w:pPr>
            <w:proofErr w:type="spellStart"/>
            <w:r>
              <w:rPr>
                <w:rFonts w:ascii="GWZT-EN" w:eastAsia="黑体" w:hAnsi="黑体" w:cs="黑体" w:hint="eastAsia"/>
                <w:sz w:val="32"/>
                <w:szCs w:val="32"/>
              </w:rPr>
              <w:t>特急</w:t>
            </w:r>
            <w:proofErr w:type="spellEnd"/>
          </w:p>
        </w:tc>
      </w:tr>
      <w:tr w:rsidR="00080444" w14:paraId="461DE56F" w14:textId="77777777">
        <w:trPr>
          <w:cantSplit/>
          <w:trHeight w:val="1701"/>
        </w:trPr>
        <w:tc>
          <w:tcPr>
            <w:tcW w:w="8844" w:type="dxa"/>
            <w:gridSpan w:val="2"/>
          </w:tcPr>
          <w:p w14:paraId="1A9E4DDD" w14:textId="77777777" w:rsidR="00080444" w:rsidRDefault="00000000">
            <w:pPr>
              <w:widowControl w:val="0"/>
              <w:overflowPunct w:val="0"/>
              <w:topLinePunct/>
              <w:spacing w:line="1160" w:lineRule="exact"/>
              <w:jc w:val="center"/>
              <w:rPr>
                <w:rFonts w:ascii="GWZT-EN" w:eastAsia="方正小标宋_GBK" w:hAnsi="方正小标宋_GBK" w:cs="方正小标宋_GBK" w:hint="eastAsia"/>
                <w:color w:val="FF0000"/>
                <w:sz w:val="93"/>
                <w:szCs w:val="93"/>
                <w:lang w:eastAsia="zh-CN"/>
              </w:rPr>
            </w:pPr>
            <w:r>
              <w:rPr>
                <w:rFonts w:ascii="GWZT-EN" w:eastAsia="方正小标宋_GBK" w:hAnsi="方正小标宋_GBK" w:cs="方正小标宋_GBK" w:hint="eastAsia"/>
                <w:color w:val="FF0000"/>
                <w:sz w:val="93"/>
                <w:szCs w:val="93"/>
              </w:rPr>
              <w:t>{{</w:t>
            </w:r>
            <w:proofErr w:type="spellStart"/>
            <w:r>
              <w:rPr>
                <w:rFonts w:ascii="GWZT-EN" w:eastAsia="方正小标宋_GBK" w:hAnsi="方正小标宋_GBK" w:cs="方正小标宋_GBK" w:hint="eastAsia"/>
                <w:color w:val="FF0000"/>
                <w:sz w:val="93"/>
                <w:szCs w:val="93"/>
              </w:rPr>
              <w:t>会议主题</w:t>
            </w:r>
            <w:proofErr w:type="spellEnd"/>
            <w:r>
              <w:rPr>
                <w:rFonts w:ascii="GWZT-EN" w:eastAsia="方正小标宋_GBK" w:hAnsi="方正小标宋_GBK" w:cs="方正小标宋_GBK" w:hint="eastAsia"/>
                <w:color w:val="FF0000"/>
                <w:sz w:val="93"/>
                <w:szCs w:val="93"/>
              </w:rPr>
              <w:t>}}</w:t>
            </w:r>
            <w:r>
              <w:rPr>
                <w:rFonts w:eastAsia="方正小标宋_GBK" w:hAnsi="方正小标宋_GBK" w:cs="方正小标宋_GBK" w:hint="eastAsia"/>
                <w:color w:val="FF0000"/>
                <w:sz w:val="93"/>
                <w:szCs w:val="93"/>
                <w:lang w:eastAsia="zh-CN"/>
              </w:rPr>
              <w:t>纪要</w:t>
            </w:r>
          </w:p>
        </w:tc>
      </w:tr>
      <w:tr w:rsidR="00080444" w14:paraId="5252F80E" w14:textId="77777777">
        <w:trPr>
          <w:cantSplit/>
          <w:trHeight w:val="1287"/>
        </w:trPr>
        <w:tc>
          <w:tcPr>
            <w:tcW w:w="8844" w:type="dxa"/>
            <w:gridSpan w:val="2"/>
          </w:tcPr>
          <w:p w14:paraId="03F7BE7A" w14:textId="77777777" w:rsidR="00080444" w:rsidRDefault="00000000">
            <w:pPr>
              <w:widowControl w:val="0"/>
              <w:overflowPunct w:val="0"/>
              <w:topLinePunct/>
              <w:spacing w:beforeLines="65" w:before="384" w:line="240" w:lineRule="auto"/>
              <w:jc w:val="center"/>
              <w:rPr>
                <w:rFonts w:ascii="GWZT-EN" w:eastAsia="仿宋" w:hAnsi="仿宋" w:cs="仿宋" w:hint="eastAsia"/>
                <w:szCs w:val="32"/>
              </w:rPr>
            </w:pPr>
            <w:r>
              <w:rPr>
                <w:rFonts w:ascii="GWZT-EN" w:eastAsia="仿宋" w:hAnsi="仿宋" w:cs="仿宋" w:hint="eastAsia"/>
                <w:szCs w:val="32"/>
              </w:rPr>
              <w:t>（</w:t>
            </w:r>
            <w:proofErr w:type="spellStart"/>
            <w:r>
              <w:rPr>
                <w:rFonts w:ascii="GWZT-EN" w:eastAsia="仿宋" w:hAnsi="仿宋" w:cs="仿宋" w:hint="eastAsia"/>
                <w:szCs w:val="32"/>
              </w:rPr>
              <w:t>纪要编号</w:t>
            </w:r>
            <w:proofErr w:type="spellEnd"/>
            <w:r>
              <w:rPr>
                <w:rFonts w:ascii="GWZT-EN" w:eastAsia="仿宋" w:hAnsi="仿宋" w:cs="仿宋" w:hint="eastAsia"/>
                <w:szCs w:val="32"/>
              </w:rPr>
              <w:t>）</w:t>
            </w:r>
          </w:p>
        </w:tc>
      </w:tr>
      <w:tr w:rsidR="00080444" w14:paraId="2996EA3A" w14:textId="77777777">
        <w:trPr>
          <w:cantSplit/>
          <w:trHeight w:val="556"/>
        </w:trPr>
        <w:tc>
          <w:tcPr>
            <w:tcW w:w="4422" w:type="dxa"/>
            <w:tcMar>
              <w:top w:w="0" w:type="dxa"/>
              <w:left w:w="0" w:type="dxa"/>
              <w:bottom w:w="0" w:type="dxa"/>
              <w:right w:w="340" w:type="dxa"/>
            </w:tcMar>
            <w:vAlign w:val="center"/>
          </w:tcPr>
          <w:p w14:paraId="54031198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ind w:leftChars="100" w:left="246"/>
              <w:rPr>
                <w:rFonts w:ascii="GWZT-EN" w:hAnsi="仿宋" w:cs="仿宋" w:hint="eastAsia"/>
                <w:bCs/>
                <w:szCs w:val="32"/>
              </w:rPr>
            </w:pPr>
            <w:proofErr w:type="spellStart"/>
            <w:r>
              <w:rPr>
                <w:rFonts w:ascii="GWZT-EN" w:eastAsia="仿宋" w:hAnsi="仿宋" w:cs="仿宋" w:hint="eastAsia"/>
                <w:bCs/>
                <w:szCs w:val="32"/>
              </w:rPr>
              <w:t>发文机关</w:t>
            </w:r>
            <w:proofErr w:type="spellEnd"/>
          </w:p>
        </w:tc>
        <w:tc>
          <w:tcPr>
            <w:tcW w:w="4422" w:type="dxa"/>
            <w:tcMar>
              <w:top w:w="0" w:type="dxa"/>
              <w:left w:w="0" w:type="dxa"/>
              <w:bottom w:w="0" w:type="dxa"/>
              <w:right w:w="340" w:type="dxa"/>
            </w:tcMar>
            <w:vAlign w:val="bottom"/>
          </w:tcPr>
          <w:p w14:paraId="14C6CC43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ind w:leftChars="100" w:left="246"/>
              <w:jc w:val="right"/>
              <w:rPr>
                <w:rFonts w:ascii="GWZT-EN" w:hAnsi="仿宋" w:cs="仿宋" w:hint="eastAsia"/>
                <w:bCs/>
                <w:szCs w:val="32"/>
              </w:rPr>
            </w:pPr>
            <w:r>
              <w:t>{{</w:t>
            </w:r>
            <w:proofErr w:type="spellStart"/>
            <w:r>
              <w:t>会议时间</w:t>
            </w:r>
            <w:proofErr w:type="spellEnd"/>
            <w:r>
              <w:t>}}</w:t>
            </w:r>
          </w:p>
        </w:tc>
      </w:tr>
      <w:tr w:rsidR="00080444" w14:paraId="4A407507" w14:textId="77777777">
        <w:trPr>
          <w:cantSplit/>
          <w:trHeight w:hRule="exact" w:val="91"/>
        </w:trPr>
        <w:tc>
          <w:tcPr>
            <w:tcW w:w="8844" w:type="dxa"/>
            <w:gridSpan w:val="2"/>
            <w:tcBorders>
              <w:bottom w:val="single" w:sz="12" w:space="0" w:color="FF0000"/>
            </w:tcBorders>
            <w:vAlign w:val="center"/>
          </w:tcPr>
          <w:p w14:paraId="1DA47C47" w14:textId="77777777" w:rsidR="00080444" w:rsidRDefault="00080444">
            <w:pPr>
              <w:widowControl w:val="0"/>
              <w:overflowPunct w:val="0"/>
              <w:topLinePunct/>
              <w:spacing w:line="240" w:lineRule="auto"/>
              <w:jc w:val="center"/>
              <w:rPr>
                <w:rFonts w:ascii="GWZT-EN" w:hAnsi="仿宋" w:hint="eastAsia"/>
                <w:bCs/>
                <w:sz w:val="15"/>
                <w:szCs w:val="8"/>
              </w:rPr>
            </w:pPr>
          </w:p>
        </w:tc>
      </w:tr>
      <w:tr w:rsidR="00080444" w14:paraId="32825401" w14:textId="77777777">
        <w:trPr>
          <w:cantSplit/>
          <w:trHeight w:hRule="exact" w:val="1111"/>
        </w:trPr>
        <w:tc>
          <w:tcPr>
            <w:tcW w:w="8844" w:type="dxa"/>
            <w:gridSpan w:val="2"/>
            <w:vAlign w:val="center"/>
          </w:tcPr>
          <w:p w14:paraId="25D66117" w14:textId="77777777" w:rsidR="00080444" w:rsidRDefault="00080444">
            <w:pPr>
              <w:widowControl w:val="0"/>
              <w:overflowPunct w:val="0"/>
              <w:topLinePunct/>
              <w:spacing w:line="240" w:lineRule="auto"/>
              <w:jc w:val="center"/>
              <w:rPr>
                <w:rFonts w:ascii="GWZT-EN" w:eastAsia="仿宋" w:hAnsi="仿宋" w:cs="仿宋" w:hint="eastAsia"/>
                <w:bCs/>
              </w:rPr>
            </w:pPr>
          </w:p>
          <w:p w14:paraId="2C577723" w14:textId="77777777" w:rsidR="00080444" w:rsidRDefault="00080444">
            <w:pPr>
              <w:widowControl w:val="0"/>
              <w:overflowPunct w:val="0"/>
              <w:topLinePunct/>
              <w:spacing w:line="240" w:lineRule="auto"/>
              <w:jc w:val="center"/>
              <w:rPr>
                <w:rFonts w:ascii="GWZT-EN" w:eastAsia="仿宋" w:hAnsi="仿宋" w:cs="仿宋" w:hint="eastAsia"/>
                <w:bCs/>
              </w:rPr>
            </w:pPr>
          </w:p>
        </w:tc>
      </w:tr>
      <w:tr w:rsidR="00080444" w14:paraId="687078B5" w14:textId="77777777">
        <w:trPr>
          <w:cantSplit/>
        </w:trPr>
        <w:tc>
          <w:tcPr>
            <w:tcW w:w="8844" w:type="dxa"/>
            <w:gridSpan w:val="2"/>
            <w:vAlign w:val="center"/>
          </w:tcPr>
          <w:p w14:paraId="4CDD7F7B" w14:textId="77777777" w:rsidR="00080444" w:rsidRDefault="00000000">
            <w:pPr>
              <w:widowControl w:val="0"/>
              <w:overflowPunct w:val="0"/>
              <w:topLinePunct/>
              <w:spacing w:line="590" w:lineRule="exact"/>
              <w:jc w:val="center"/>
              <w:rPr>
                <w:rFonts w:ascii="GWZT-EN" w:hAnsi="仿宋" w:hint="eastAsia"/>
                <w:bCs/>
                <w:lang w:eastAsia="zh-CN"/>
              </w:rPr>
            </w:pPr>
            <w:r>
              <w:rPr>
                <w:rFonts w:ascii="GWZT-EN" w:eastAsia="方正小标宋_GBK" w:hAnsi="方正小标宋_GBK" w:cs="方正小标宋_GBK" w:hint="eastAsia"/>
                <w:bCs/>
                <w:sz w:val="44"/>
                <w:szCs w:val="44"/>
                <w:lang w:eastAsia="zh-CN"/>
              </w:rPr>
              <w:t>关于</w:t>
            </w:r>
            <w:r>
              <w:rPr>
                <w:rFonts w:ascii="GWZT-EN" w:eastAsia="方正小标宋_GBK" w:hAnsi="方正小标宋_GBK" w:cs="方正小标宋_GBK" w:hint="eastAsia"/>
                <w:bCs/>
                <w:sz w:val="44"/>
                <w:szCs w:val="44"/>
                <w:lang w:eastAsia="zh-CN"/>
              </w:rPr>
              <w:t>{{</w:t>
            </w:r>
            <w:r>
              <w:rPr>
                <w:rFonts w:ascii="GWZT-EN" w:eastAsia="方正小标宋_GBK" w:hAnsi="方正小标宋_GBK" w:cs="方正小标宋_GBK" w:hint="eastAsia"/>
                <w:bCs/>
                <w:sz w:val="44"/>
                <w:szCs w:val="44"/>
                <w:lang w:eastAsia="zh-CN"/>
              </w:rPr>
              <w:t>会议</w:t>
            </w:r>
            <w:r>
              <w:rPr>
                <w:rFonts w:eastAsia="方正小标宋_GBK" w:hAnsi="方正小标宋_GBK" w:cs="方正小标宋_GBK" w:hint="eastAsia"/>
                <w:bCs/>
                <w:sz w:val="44"/>
                <w:szCs w:val="44"/>
                <w:lang w:eastAsia="zh-CN"/>
              </w:rPr>
              <w:t>主题</w:t>
            </w:r>
            <w:r>
              <w:rPr>
                <w:rFonts w:ascii="GWZT-EN" w:eastAsia="方正小标宋_GBK" w:hAnsi="方正小标宋_GBK" w:cs="方正小标宋_GBK" w:hint="eastAsia"/>
                <w:bCs/>
                <w:sz w:val="44"/>
                <w:szCs w:val="44"/>
                <w:lang w:eastAsia="zh-CN"/>
              </w:rPr>
              <w:t>}}</w:t>
            </w:r>
            <w:r>
              <w:rPr>
                <w:rFonts w:ascii="GWZT-EN" w:eastAsia="方正小标宋_GBK" w:hAnsi="方正小标宋_GBK" w:cs="方正小标宋_GBK" w:hint="eastAsia"/>
                <w:bCs/>
                <w:sz w:val="44"/>
                <w:szCs w:val="44"/>
                <w:lang w:eastAsia="zh-CN"/>
              </w:rPr>
              <w:t>会议纪要</w:t>
            </w:r>
          </w:p>
        </w:tc>
      </w:tr>
      <w:tr w:rsidR="00080444" w14:paraId="7CDDB3D7" w14:textId="77777777">
        <w:trPr>
          <w:cantSplit/>
          <w:trHeight w:hRule="exact" w:val="386"/>
        </w:trPr>
        <w:tc>
          <w:tcPr>
            <w:tcW w:w="8844" w:type="dxa"/>
            <w:gridSpan w:val="2"/>
            <w:vAlign w:val="center"/>
          </w:tcPr>
          <w:p w14:paraId="3DD3AE97" w14:textId="77777777" w:rsidR="00080444" w:rsidRDefault="00080444">
            <w:pPr>
              <w:widowControl w:val="0"/>
              <w:overflowPunct w:val="0"/>
              <w:topLinePunct/>
              <w:spacing w:line="590" w:lineRule="exact"/>
              <w:jc w:val="center"/>
              <w:rPr>
                <w:rFonts w:ascii="GWZT-EN" w:eastAsia="方正小标宋_GBK" w:hAnsi="方正小标宋_GBK" w:cs="方正小标宋_GBK" w:hint="eastAsia"/>
                <w:sz w:val="44"/>
                <w:szCs w:val="44"/>
                <w:lang w:eastAsia="zh-CN"/>
              </w:rPr>
            </w:pPr>
          </w:p>
        </w:tc>
      </w:tr>
    </w:tbl>
    <w:p w14:paraId="221AE306" w14:textId="77777777" w:rsidR="00080444" w:rsidRDefault="00000000">
      <w:pPr>
        <w:rPr>
          <w:rFonts w:hint="eastAsia"/>
        </w:rPr>
      </w:pPr>
      <w:r>
        <w:rPr>
          <w:rFonts w:ascii="Times New Roman" w:eastAsia="仿宋" w:hAnsi="Times New Roman"/>
          <w:sz w:val="32"/>
        </w:rPr>
        <w:t>{{</w:t>
      </w:r>
      <w:proofErr w:type="spellStart"/>
      <w:r>
        <w:rPr>
          <w:rFonts w:ascii="Times New Roman" w:eastAsia="仿宋" w:hAnsi="Times New Roman"/>
          <w:sz w:val="32"/>
        </w:rPr>
        <w:t>正文</w:t>
      </w:r>
      <w:proofErr w:type="spellEnd"/>
      <w:r>
        <w:rPr>
          <w:rFonts w:ascii="Times New Roman" w:eastAsia="仿宋" w:hAnsi="Times New Roman"/>
          <w:sz w:val="32"/>
        </w:rPr>
        <w:t>}}</w:t>
      </w:r>
    </w:p>
    <w:p w14:paraId="7C841094" w14:textId="77777777" w:rsidR="00080444" w:rsidRDefault="00080444">
      <w:pPr>
        <w:widowControl w:val="0"/>
        <w:overflowPunct w:val="0"/>
        <w:topLinePunct/>
        <w:adjustRightInd w:val="0"/>
        <w:ind w:firstLineChars="200" w:firstLine="652"/>
        <w:rPr>
          <w:rFonts w:ascii="仿宋" w:eastAsia="仿宋" w:hAnsi="仿宋" w:hint="eastAsia"/>
          <w:sz w:val="32"/>
          <w:lang w:eastAsia="zh-CN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80444" w14:paraId="08F35EA1" w14:textId="77777777">
        <w:trPr>
          <w:cantSplit/>
          <w:trHeight w:val="363"/>
        </w:trPr>
        <w:tc>
          <w:tcPr>
            <w:tcW w:w="2262" w:type="dxa"/>
          </w:tcPr>
          <w:p w14:paraId="717CEED4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ascii="GWZT-EN" w:hAnsi="仿宋" w:hint="eastAsia"/>
              </w:rPr>
            </w:pPr>
            <w:proofErr w:type="spellStart"/>
            <w:r>
              <w:rPr>
                <w:rFonts w:ascii="GWZT-EN" w:eastAsia="黑体" w:hAnsi="黑体" w:hint="eastAsia"/>
                <w:spacing w:val="-6"/>
                <w:sz w:val="32"/>
              </w:rPr>
              <w:t>出席</w:t>
            </w:r>
            <w:proofErr w:type="spellEnd"/>
            <w:r>
              <w:rPr>
                <w:rFonts w:ascii="GWZT-EN" w:eastAsia="黑体" w:hAnsi="黑体" w:hint="eastAsia"/>
                <w:spacing w:val="-6"/>
                <w:sz w:val="32"/>
              </w:rPr>
              <w:t>：</w:t>
            </w:r>
          </w:p>
        </w:tc>
        <w:tc>
          <w:tcPr>
            <w:tcW w:w="6606" w:type="dxa"/>
            <w:vAlign w:val="center"/>
          </w:tcPr>
          <w:p w14:paraId="60E33EF6" w14:textId="77777777" w:rsidR="00080444" w:rsidRDefault="00000000">
            <w:pPr>
              <w:widowControl w:val="0"/>
              <w:overflowPunct w:val="0"/>
              <w:topLinePunct/>
              <w:spacing w:after="0" w:line="240" w:lineRule="auto"/>
              <w:jc w:val="both"/>
              <w:rPr>
                <w:rFonts w:ascii="GWZT-EN" w:hAnsi="仿宋" w:hint="eastAsia"/>
                <w:spacing w:val="-6"/>
                <w:w w:val="97"/>
                <w:sz w:val="32"/>
              </w:rPr>
            </w:pPr>
            <w:r>
              <w:rPr>
                <w:rFonts w:ascii="GWZT-EN" w:eastAsia="仿宋" w:hAnsi="仿宋" w:cs="仿宋" w:hint="eastAsia"/>
                <w:spacing w:val="-6"/>
                <w:w w:val="97"/>
                <w:sz w:val="32"/>
                <w:lang w:eastAsia="zh-CN"/>
              </w:rPr>
              <w:t>{{</w:t>
            </w:r>
            <w:r>
              <w:rPr>
                <w:rFonts w:ascii="GWZT-EN" w:eastAsia="仿宋" w:hAnsi="仿宋" w:cs="仿宋" w:hint="eastAsia"/>
                <w:spacing w:val="-6"/>
                <w:w w:val="97"/>
                <w:sz w:val="32"/>
                <w:lang w:eastAsia="zh-CN"/>
              </w:rPr>
              <w:t>参会人员</w:t>
            </w:r>
            <w:r>
              <w:rPr>
                <w:rFonts w:ascii="GWZT-EN" w:eastAsia="仿宋" w:hAnsi="仿宋" w:cs="仿宋" w:hint="eastAsia"/>
                <w:spacing w:val="-6"/>
                <w:w w:val="97"/>
                <w:sz w:val="32"/>
                <w:lang w:eastAsia="zh-CN"/>
              </w:rPr>
              <w:t>}}</w:t>
            </w:r>
          </w:p>
        </w:tc>
      </w:tr>
      <w:tr w:rsidR="00080444" w14:paraId="38619025" w14:textId="77777777">
        <w:trPr>
          <w:cantSplit/>
          <w:trHeight w:val="363"/>
        </w:trPr>
        <w:tc>
          <w:tcPr>
            <w:tcW w:w="2262" w:type="dxa"/>
          </w:tcPr>
          <w:p w14:paraId="7B81F23E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ascii="GWZT-EN" w:hAnsi="仿宋" w:hint="eastAsia"/>
              </w:rPr>
            </w:pPr>
            <w:proofErr w:type="spellStart"/>
            <w:r>
              <w:rPr>
                <w:rFonts w:ascii="GWZT-EN" w:eastAsia="黑体" w:hAnsi="黑体" w:hint="eastAsia"/>
                <w:spacing w:val="-6"/>
                <w:sz w:val="32"/>
              </w:rPr>
              <w:t>请假</w:t>
            </w:r>
            <w:proofErr w:type="spellEnd"/>
            <w:r>
              <w:rPr>
                <w:rFonts w:ascii="GWZT-EN" w:eastAsia="黑体" w:hAnsi="黑体" w:hint="eastAsia"/>
                <w:spacing w:val="-6"/>
                <w:sz w:val="32"/>
              </w:rPr>
              <w:t>：</w:t>
            </w:r>
          </w:p>
        </w:tc>
        <w:tc>
          <w:tcPr>
            <w:tcW w:w="6606" w:type="dxa"/>
            <w:vAlign w:val="center"/>
          </w:tcPr>
          <w:p w14:paraId="433737B9" w14:textId="77777777" w:rsidR="00080444" w:rsidRDefault="00080444">
            <w:pPr>
              <w:widowControl w:val="0"/>
              <w:overflowPunct w:val="0"/>
              <w:topLinePunct/>
              <w:rPr>
                <w:rFonts w:ascii="GWZT-EN" w:hAnsi="仿宋" w:hint="eastAsia"/>
                <w:spacing w:val="-6"/>
                <w:w w:val="97"/>
                <w:sz w:val="32"/>
              </w:rPr>
            </w:pPr>
          </w:p>
        </w:tc>
      </w:tr>
      <w:tr w:rsidR="00080444" w14:paraId="274B2784" w14:textId="77777777">
        <w:trPr>
          <w:cantSplit/>
          <w:trHeight w:val="363"/>
        </w:trPr>
        <w:tc>
          <w:tcPr>
            <w:tcW w:w="2262" w:type="dxa"/>
          </w:tcPr>
          <w:p w14:paraId="11E3B06A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ascii="GWZT-EN" w:hAnsi="仿宋" w:hint="eastAsia"/>
              </w:rPr>
            </w:pPr>
            <w:proofErr w:type="spellStart"/>
            <w:r>
              <w:rPr>
                <w:rFonts w:ascii="GWZT-EN" w:eastAsia="黑体" w:hAnsi="黑体" w:hint="eastAsia"/>
                <w:spacing w:val="-6"/>
                <w:sz w:val="32"/>
              </w:rPr>
              <w:t>列席</w:t>
            </w:r>
            <w:proofErr w:type="spellEnd"/>
            <w:r>
              <w:rPr>
                <w:rFonts w:ascii="GWZT-EN" w:eastAsia="黑体" w:hAnsi="黑体" w:hint="eastAsia"/>
                <w:spacing w:val="-6"/>
                <w:sz w:val="32"/>
              </w:rPr>
              <w:t>：</w:t>
            </w:r>
          </w:p>
        </w:tc>
        <w:tc>
          <w:tcPr>
            <w:tcW w:w="6606" w:type="dxa"/>
            <w:vAlign w:val="center"/>
          </w:tcPr>
          <w:p w14:paraId="66F3853B" w14:textId="77777777" w:rsidR="00080444" w:rsidRDefault="00080444">
            <w:pPr>
              <w:widowControl w:val="0"/>
              <w:overflowPunct w:val="0"/>
              <w:topLinePunct/>
              <w:rPr>
                <w:rFonts w:ascii="GWZT-EN" w:hAnsi="仿宋" w:hint="eastAsia"/>
              </w:rPr>
            </w:pPr>
          </w:p>
        </w:tc>
      </w:tr>
      <w:tr w:rsidR="00080444" w14:paraId="4344ABBE" w14:textId="77777777">
        <w:trPr>
          <w:cantSplit/>
          <w:trHeight w:val="363"/>
        </w:trPr>
        <w:tc>
          <w:tcPr>
            <w:tcW w:w="2262" w:type="dxa"/>
          </w:tcPr>
          <w:p w14:paraId="0937A8D5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ascii="GWZT-EN" w:eastAsia="黑体" w:hAnsi="黑体" w:hint="eastAsia"/>
                <w:spacing w:val="-6"/>
                <w:sz w:val="32"/>
                <w:lang w:eastAsia="zh-CN"/>
              </w:rPr>
            </w:pPr>
            <w:r>
              <w:rPr>
                <w:rFonts w:eastAsia="黑体" w:hAnsi="黑体" w:hint="eastAsia"/>
                <w:spacing w:val="-6"/>
                <w:sz w:val="32"/>
                <w:lang w:eastAsia="zh-CN"/>
              </w:rPr>
              <w:t>地点：</w:t>
            </w:r>
          </w:p>
        </w:tc>
        <w:tc>
          <w:tcPr>
            <w:tcW w:w="6606" w:type="dxa"/>
            <w:vAlign w:val="center"/>
          </w:tcPr>
          <w:p w14:paraId="3754977F" w14:textId="77777777" w:rsidR="00080444" w:rsidRDefault="00000000">
            <w:pPr>
              <w:widowControl w:val="0"/>
              <w:overflowPunct w:val="0"/>
              <w:topLinePunct/>
              <w:spacing w:after="0" w:line="240" w:lineRule="auto"/>
              <w:jc w:val="both"/>
              <w:rPr>
                <w:rFonts w:ascii="GWZT-EN" w:eastAsia="仿宋" w:hAnsi="仿宋" w:cs="仿宋" w:hint="eastAsia"/>
                <w:lang w:eastAsia="zh-CN"/>
              </w:rPr>
            </w:pP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{{</w:t>
            </w: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会议地点</w:t>
            </w: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}}</w:t>
            </w:r>
          </w:p>
        </w:tc>
      </w:tr>
      <w:tr w:rsidR="00080444" w14:paraId="5DA62DD8" w14:textId="77777777">
        <w:trPr>
          <w:cantSplit/>
          <w:trHeight w:val="634"/>
        </w:trPr>
        <w:tc>
          <w:tcPr>
            <w:tcW w:w="2262" w:type="dxa"/>
          </w:tcPr>
          <w:p w14:paraId="3C7D723D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eastAsia="黑体" w:hAnsi="黑体" w:hint="eastAsia"/>
                <w:spacing w:val="-6"/>
                <w:sz w:val="32"/>
                <w:lang w:eastAsia="zh-CN"/>
              </w:rPr>
            </w:pPr>
            <w:r>
              <w:rPr>
                <w:rFonts w:eastAsia="黑体" w:hAnsi="黑体" w:hint="eastAsia"/>
                <w:spacing w:val="-6"/>
                <w:sz w:val="32"/>
                <w:lang w:eastAsia="zh-CN"/>
              </w:rPr>
              <w:lastRenderedPageBreak/>
              <w:t>会议类型：</w:t>
            </w:r>
          </w:p>
        </w:tc>
        <w:tc>
          <w:tcPr>
            <w:tcW w:w="6606" w:type="dxa"/>
            <w:vAlign w:val="center"/>
          </w:tcPr>
          <w:p w14:paraId="33945C50" w14:textId="77777777" w:rsidR="00080444" w:rsidRDefault="00000000">
            <w:pPr>
              <w:widowControl w:val="0"/>
              <w:overflowPunct w:val="0"/>
              <w:topLinePunct/>
              <w:spacing w:after="0" w:line="240" w:lineRule="auto"/>
              <w:jc w:val="both"/>
              <w:rPr>
                <w:rFonts w:ascii="GWZT-EN" w:eastAsia="仿宋" w:hAnsi="仿宋" w:cs="仿宋" w:hint="eastAsia"/>
                <w:lang w:eastAsia="zh-CN"/>
              </w:rPr>
            </w:pP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{{</w:t>
            </w: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会议类型</w:t>
            </w: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}}</w:t>
            </w:r>
          </w:p>
        </w:tc>
      </w:tr>
      <w:tr w:rsidR="00080444" w14:paraId="6851F922" w14:textId="77777777">
        <w:trPr>
          <w:cantSplit/>
          <w:trHeight w:val="609"/>
        </w:trPr>
        <w:tc>
          <w:tcPr>
            <w:tcW w:w="2262" w:type="dxa"/>
          </w:tcPr>
          <w:p w14:paraId="4B39ADEE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eastAsia="黑体" w:hAnsi="黑体" w:hint="eastAsia"/>
                <w:spacing w:val="-6"/>
                <w:sz w:val="32"/>
                <w:lang w:eastAsia="zh-CN"/>
              </w:rPr>
            </w:pPr>
            <w:r>
              <w:rPr>
                <w:rFonts w:eastAsia="黑体" w:hAnsi="黑体" w:hint="eastAsia"/>
                <w:spacing w:val="-6"/>
                <w:sz w:val="32"/>
                <w:lang w:eastAsia="zh-CN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7ED263F7" w14:textId="77777777" w:rsidR="00080444" w:rsidRDefault="00000000">
            <w:pPr>
              <w:widowControl w:val="0"/>
              <w:overflowPunct w:val="0"/>
              <w:topLinePunct/>
              <w:spacing w:after="0" w:line="240" w:lineRule="auto"/>
              <w:jc w:val="both"/>
              <w:rPr>
                <w:rFonts w:ascii="GWZT-EN" w:eastAsia="仿宋" w:hAnsi="仿宋" w:cs="仿宋" w:hint="eastAsia"/>
                <w:lang w:eastAsia="zh-CN"/>
              </w:rPr>
            </w:pP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{{</w:t>
            </w: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主持人</w:t>
            </w:r>
            <w:r>
              <w:rPr>
                <w:rFonts w:ascii="GWZT-EN" w:eastAsia="仿宋" w:hAnsi="仿宋" w:cs="仿宋"/>
                <w:spacing w:val="-6"/>
                <w:w w:val="97"/>
                <w:sz w:val="32"/>
                <w:lang w:eastAsia="zh-CN"/>
              </w:rPr>
              <w:t>}}</w:t>
            </w:r>
          </w:p>
        </w:tc>
      </w:tr>
      <w:tr w:rsidR="00080444" w14:paraId="11EDBF4C" w14:textId="77777777">
        <w:trPr>
          <w:cantSplit/>
          <w:trHeight w:val="519"/>
        </w:trPr>
        <w:tc>
          <w:tcPr>
            <w:tcW w:w="2262" w:type="dxa"/>
          </w:tcPr>
          <w:p w14:paraId="2BCF77AD" w14:textId="77777777" w:rsidR="00080444" w:rsidRDefault="00000000">
            <w:pPr>
              <w:widowControl w:val="0"/>
              <w:overflowPunct w:val="0"/>
              <w:topLinePunct/>
              <w:ind w:leftChars="200" w:left="492"/>
              <w:jc w:val="distribute"/>
              <w:rPr>
                <w:rFonts w:eastAsia="黑体" w:hAnsi="黑体" w:hint="eastAsia"/>
                <w:spacing w:val="-6"/>
                <w:sz w:val="32"/>
                <w:lang w:eastAsia="zh-CN"/>
              </w:rPr>
            </w:pPr>
            <w:r>
              <w:rPr>
                <w:rFonts w:eastAsia="黑体" w:hAnsi="黑体" w:hint="eastAsia"/>
                <w:spacing w:val="-6"/>
                <w:sz w:val="32"/>
                <w:lang w:eastAsia="zh-CN"/>
              </w:rPr>
              <w:t>备注：</w:t>
            </w:r>
          </w:p>
        </w:tc>
        <w:tc>
          <w:tcPr>
            <w:tcW w:w="6606" w:type="dxa"/>
            <w:vAlign w:val="center"/>
          </w:tcPr>
          <w:p w14:paraId="512EF805" w14:textId="77777777" w:rsidR="00080444" w:rsidRDefault="00000000">
            <w:pPr>
              <w:widowControl w:val="0"/>
              <w:overflowPunct w:val="0"/>
              <w:topLinePunct/>
              <w:spacing w:after="0" w:line="240" w:lineRule="auto"/>
              <w:jc w:val="both"/>
              <w:rPr>
                <w:rFonts w:ascii="GWZT-EN" w:eastAsia="仿宋" w:hAnsi="仿宋" w:cs="仿宋" w:hint="eastAsia"/>
                <w:lang w:eastAsia="zh-CN"/>
              </w:rPr>
            </w:pPr>
            <w:r>
              <w:rPr>
                <w:rFonts w:ascii="GWZT-EN" w:eastAsia="仿宋" w:hAnsi="仿宋" w:cs="仿宋" w:hint="eastAsia"/>
                <w:spacing w:val="-6"/>
                <w:w w:val="97"/>
                <w:sz w:val="32"/>
                <w:lang w:eastAsia="zh-CN"/>
              </w:rPr>
              <w:t>{{</w:t>
            </w:r>
            <w:r>
              <w:rPr>
                <w:rFonts w:ascii="GWZT-EN" w:eastAsia="仿宋" w:hAnsi="仿宋" w:cs="仿宋" w:hint="eastAsia"/>
                <w:spacing w:val="-6"/>
                <w:w w:val="97"/>
                <w:sz w:val="32"/>
                <w:lang w:eastAsia="zh-CN"/>
              </w:rPr>
              <w:t>备注</w:t>
            </w:r>
            <w:r>
              <w:rPr>
                <w:rFonts w:ascii="GWZT-EN" w:eastAsia="仿宋" w:hAnsi="仿宋" w:cs="仿宋" w:hint="eastAsia"/>
                <w:spacing w:val="-6"/>
                <w:w w:val="97"/>
                <w:sz w:val="32"/>
                <w:lang w:eastAsia="zh-CN"/>
              </w:rPr>
              <w:t>}}</w:t>
            </w:r>
          </w:p>
        </w:tc>
      </w:tr>
    </w:tbl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3145"/>
        <w:gridCol w:w="4436"/>
      </w:tblGrid>
      <w:tr w:rsidR="00080444" w14:paraId="0855F8CA" w14:textId="77777777">
        <w:trPr>
          <w:cantSplit/>
          <w:jc w:val="center"/>
        </w:trPr>
        <w:tc>
          <w:tcPr>
            <w:tcW w:w="1263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0742A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ind w:firstLineChars="100" w:firstLine="286"/>
              <w:jc w:val="right"/>
              <w:rPr>
                <w:rFonts w:ascii="GWZT-EN" w:eastAsia="仿宋" w:hAnsi="仿宋" w:cs="仿宋" w:hint="eastAsia"/>
                <w:sz w:val="28"/>
                <w:szCs w:val="28"/>
              </w:rPr>
            </w:pP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分送</w:t>
            </w:r>
            <w:r>
              <w:rPr>
                <w:rFonts w:ascii="GWZT-EN" w:eastAsia="仿宋" w:hAnsi="仿宋" w:cs="仿宋" w:hint="eastAsia"/>
                <w:sz w:val="28"/>
                <w:szCs w:val="28"/>
              </w:rPr>
              <w:t>：</w:t>
            </w:r>
          </w:p>
        </w:tc>
        <w:tc>
          <w:tcPr>
            <w:tcW w:w="7581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559E2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ind w:rightChars="100" w:right="246"/>
              <w:jc w:val="both"/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</w:pP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分送机关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1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，分送机关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2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，分送机关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3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，分送机关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4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，分送机关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5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。</w:t>
            </w:r>
          </w:p>
        </w:tc>
      </w:tr>
      <w:tr w:rsidR="00080444" w14:paraId="396A7DC4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65360E02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ind w:leftChars="100" w:left="246"/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</w:pP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65C45E82" w14:textId="77777777" w:rsidR="00080444" w:rsidRDefault="00000000">
            <w:pPr>
              <w:widowControl w:val="0"/>
              <w:overflowPunct w:val="0"/>
              <w:topLinePunct/>
              <w:spacing w:line="240" w:lineRule="auto"/>
              <w:ind w:rightChars="100" w:right="246"/>
              <w:jc w:val="right"/>
              <w:rPr>
                <w:rFonts w:ascii="GWZT-EN" w:eastAsia="仿宋" w:hAnsi="仿宋" w:cs="仿宋" w:hint="eastAsia"/>
                <w:sz w:val="28"/>
                <w:szCs w:val="28"/>
              </w:rPr>
            </w:pPr>
            <w:r>
              <w:rPr>
                <w:rFonts w:ascii="GWZT-EN" w:eastAsia="仿宋" w:hAnsi="仿宋" w:cs="仿宋" w:hint="eastAsia"/>
                <w:sz w:val="28"/>
                <w:szCs w:val="28"/>
              </w:rPr>
              <w:t>20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××</w:t>
            </w:r>
            <w:r>
              <w:rPr>
                <w:rFonts w:ascii="GWZT-EN" w:eastAsia="仿宋" w:hAnsi="仿宋" w:cs="仿宋" w:hint="eastAsia"/>
                <w:sz w:val="28"/>
                <w:szCs w:val="28"/>
              </w:rPr>
              <w:t>年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×</w:t>
            </w:r>
            <w:r>
              <w:rPr>
                <w:rFonts w:ascii="GWZT-EN" w:eastAsia="仿宋" w:hAnsi="仿宋" w:cs="仿宋" w:hint="eastAsia"/>
                <w:sz w:val="28"/>
                <w:szCs w:val="28"/>
              </w:rPr>
              <w:t>月</w:t>
            </w:r>
            <w:r>
              <w:rPr>
                <w:rFonts w:ascii="GWZT-EN" w:eastAsia="仿宋" w:hAnsi="仿宋" w:cs="仿宋" w:hint="eastAsia"/>
                <w:sz w:val="28"/>
                <w:szCs w:val="28"/>
                <w:lang w:eastAsia="zh-CN"/>
              </w:rPr>
              <w:t>×</w:t>
            </w:r>
            <w:proofErr w:type="spellStart"/>
            <w:r>
              <w:rPr>
                <w:rFonts w:ascii="GWZT-EN" w:eastAsia="仿宋" w:hAnsi="仿宋" w:cs="仿宋" w:hint="eastAsia"/>
                <w:sz w:val="28"/>
                <w:szCs w:val="28"/>
              </w:rPr>
              <w:t>日印发</w:t>
            </w:r>
            <w:proofErr w:type="spellEnd"/>
          </w:p>
        </w:tc>
      </w:tr>
      <w:tr w:rsidR="00080444" w14:paraId="5725323B" w14:textId="77777777">
        <w:trPr>
          <w:trHeight w:hRule="exact" w:val="125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45678831" w14:textId="77777777" w:rsidR="00080444" w:rsidRDefault="00080444">
            <w:pPr>
              <w:widowControl w:val="0"/>
              <w:overflowPunct w:val="0"/>
              <w:topLinePunct/>
              <w:spacing w:line="240" w:lineRule="auto"/>
              <w:rPr>
                <w:rFonts w:ascii="GWZT-EN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2FE09E49" w14:textId="77777777" w:rsidR="00080444" w:rsidRDefault="00080444">
            <w:pPr>
              <w:widowControl w:val="0"/>
              <w:overflowPunct w:val="0"/>
              <w:topLinePunct/>
              <w:spacing w:line="240" w:lineRule="auto"/>
              <w:ind w:rightChars="100" w:right="246"/>
              <w:jc w:val="right"/>
              <w:rPr>
                <w:rFonts w:ascii="GWZT-EN" w:eastAsia="仿宋" w:hAnsi="仿宋" w:cs="仿宋" w:hint="eastAsia"/>
                <w:sz w:val="28"/>
                <w:szCs w:val="28"/>
              </w:rPr>
            </w:pPr>
          </w:p>
        </w:tc>
      </w:tr>
    </w:tbl>
    <w:p w14:paraId="4904E7DC" w14:textId="77777777" w:rsidR="00080444" w:rsidRDefault="00080444">
      <w:pPr>
        <w:widowControl w:val="0"/>
        <w:overflowPunct w:val="0"/>
        <w:topLinePunct/>
        <w:rPr>
          <w:rFonts w:ascii="GWZT-EN" w:eastAsia="仿宋" w:hAnsi="仿宋" w:cs="仿宋" w:hint="eastAsia"/>
          <w:sz w:val="32"/>
          <w:szCs w:val="32"/>
          <w:lang w:eastAsia="zh-CN"/>
        </w:rPr>
      </w:pPr>
    </w:p>
    <w:p w14:paraId="5C3FC860" w14:textId="77777777" w:rsidR="00080444" w:rsidRDefault="00080444">
      <w:pPr>
        <w:rPr>
          <w:rFonts w:hint="eastAsia"/>
        </w:rPr>
      </w:pPr>
    </w:p>
    <w:sectPr w:rsidR="00080444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4F2E" w14:textId="77777777" w:rsidR="00852B1D" w:rsidRDefault="00852B1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5570503" w14:textId="77777777" w:rsidR="00852B1D" w:rsidRDefault="00852B1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default"/>
    <w:sig w:usb0="00000000" w:usb1="00000000" w:usb2="00000000" w:usb3="00000000" w:csb0="00000001" w:csb1="00000000"/>
  </w:font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  <w:embedRegular r:id="rId1" w:subsetted="1" w:fontKey="{5F0E15BA-B6A7-46B0-95A8-CBBB7B282B1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60B58A4F-56DF-42EF-A921-B4D53EB8A78E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B232D3D-D08E-4EC5-B7C6-5A0C794CB6D1}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  <w:embedRegular r:id="rId4" w:subsetted="1" w:fontKey="{78591356-6EB3-411C-8248-664CD704C8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7E7C" w14:textId="77777777" w:rsidR="00080444" w:rsidRDefault="00000000">
    <w:pPr>
      <w:pStyle w:val="ab"/>
      <w:tabs>
        <w:tab w:val="clear" w:pos="4680"/>
        <w:tab w:val="clear" w:pos="9360"/>
        <w:tab w:val="center" w:pos="4153"/>
        <w:tab w:val="right" w:pos="8306"/>
      </w:tabs>
      <w:spacing w:afterLines="21" w:after="50" w:line="440" w:lineRule="auto"/>
      <w:ind w:leftChars="100" w:left="240"/>
      <w:rPr>
        <w:rStyle w:val="afd"/>
        <w:rFonts w:ascii="宋体" w:hAnsi="宋体" w:cs="宋体" w:hint="eastAsia"/>
        <w:sz w:val="28"/>
      </w:rPr>
    </w:pPr>
    <w:r>
      <w:rPr>
        <w:rStyle w:val="afd"/>
        <w:rFonts w:ascii="宋体" w:hAnsi="宋体" w:cs="宋体" w:hint="eastAsia"/>
        <w:sz w:val="28"/>
      </w:rPr>
      <w:t xml:space="preserve">— </w:t>
    </w:r>
    <w:r>
      <w:rPr>
        <w:rFonts w:cs="宋体" w:hint="eastAsia"/>
        <w:sz w:val="28"/>
      </w:rPr>
      <w:fldChar w:fldCharType="begin"/>
    </w:r>
    <w:r>
      <w:rPr>
        <w:rStyle w:val="afd"/>
        <w:rFonts w:ascii="宋体" w:hAnsi="宋体" w:cs="宋体" w:hint="eastAsia"/>
        <w:sz w:val="28"/>
      </w:rPr>
      <w:instrText xml:space="preserve"> PAGE </w:instrText>
    </w:r>
    <w:r>
      <w:rPr>
        <w:rFonts w:cs="宋体" w:hint="eastAsia"/>
        <w:sz w:val="28"/>
      </w:rPr>
      <w:fldChar w:fldCharType="separate"/>
    </w:r>
    <w:r>
      <w:rPr>
        <w:rStyle w:val="afd"/>
        <w:rFonts w:ascii="宋体" w:hAnsi="宋体" w:cs="宋体"/>
        <w:sz w:val="28"/>
      </w:rPr>
      <w:t>2</w:t>
    </w:r>
    <w:r>
      <w:rPr>
        <w:rFonts w:cs="宋体" w:hint="eastAsia"/>
        <w:sz w:val="28"/>
      </w:rPr>
      <w:fldChar w:fldCharType="end"/>
    </w:r>
    <w:r>
      <w:rPr>
        <w:rFonts w:cs="宋体" w:hint="eastAsia"/>
        <w:sz w:val="28"/>
      </w:rPr>
      <w:t xml:space="preserve"> </w:t>
    </w:r>
    <w:r>
      <w:rPr>
        <w:rStyle w:val="afd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4924" w14:textId="77777777" w:rsidR="00080444" w:rsidRDefault="00000000">
    <w:pPr>
      <w:pStyle w:val="ab"/>
      <w:tabs>
        <w:tab w:val="clear" w:pos="4680"/>
        <w:tab w:val="clear" w:pos="9360"/>
        <w:tab w:val="center" w:pos="4153"/>
        <w:tab w:val="right" w:pos="8306"/>
      </w:tabs>
      <w:wordWrap w:val="0"/>
      <w:spacing w:line="471" w:lineRule="auto"/>
      <w:ind w:rightChars="100" w:right="240"/>
      <w:jc w:val="right"/>
      <w:rPr>
        <w:rFonts w:cs="宋体" w:hint="eastAsia"/>
        <w:sz w:val="28"/>
      </w:rPr>
    </w:pPr>
    <w:r>
      <w:rPr>
        <w:rStyle w:val="afd"/>
        <w:rFonts w:ascii="宋体" w:hAnsi="宋体" w:cs="宋体" w:hint="eastAsia"/>
        <w:sz w:val="28"/>
      </w:rPr>
      <w:t xml:space="preserve">— </w:t>
    </w:r>
    <w:r>
      <w:rPr>
        <w:rFonts w:cs="宋体" w:hint="eastAsia"/>
        <w:sz w:val="28"/>
      </w:rPr>
      <w:fldChar w:fldCharType="begin"/>
    </w:r>
    <w:r>
      <w:rPr>
        <w:rStyle w:val="afd"/>
        <w:rFonts w:ascii="宋体" w:hAnsi="宋体" w:cs="宋体" w:hint="eastAsia"/>
        <w:sz w:val="28"/>
      </w:rPr>
      <w:instrText xml:space="preserve"> PAGE </w:instrText>
    </w:r>
    <w:r>
      <w:rPr>
        <w:rFonts w:cs="宋体" w:hint="eastAsia"/>
        <w:sz w:val="28"/>
      </w:rPr>
      <w:fldChar w:fldCharType="separate"/>
    </w:r>
    <w:r>
      <w:rPr>
        <w:rStyle w:val="afd"/>
        <w:rFonts w:ascii="宋体" w:hAnsi="宋体" w:cs="宋体"/>
        <w:sz w:val="28"/>
      </w:rPr>
      <w:t>1</w:t>
    </w:r>
    <w:r>
      <w:rPr>
        <w:rFonts w:cs="宋体" w:hint="eastAsia"/>
        <w:sz w:val="28"/>
      </w:rPr>
      <w:fldChar w:fldCharType="end"/>
    </w:r>
    <w:r>
      <w:rPr>
        <w:rFonts w:cs="宋体" w:hint="eastAsia"/>
        <w:sz w:val="28"/>
      </w:rPr>
      <w:t xml:space="preserve"> </w:t>
    </w:r>
    <w:r>
      <w:rPr>
        <w:rStyle w:val="afd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5595F" w14:textId="77777777" w:rsidR="00852B1D" w:rsidRDefault="00852B1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252CDE6" w14:textId="77777777" w:rsidR="00852B1D" w:rsidRDefault="00852B1D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B0EA" w14:textId="77777777" w:rsidR="00080444" w:rsidRDefault="00080444">
    <w:pPr>
      <w:pStyle w:val="ad"/>
      <w:tabs>
        <w:tab w:val="clear" w:pos="4680"/>
        <w:tab w:val="clear" w:pos="9360"/>
        <w:tab w:val="center" w:pos="4153"/>
        <w:tab w:val="right" w:pos="8306"/>
      </w:tabs>
      <w:rPr>
        <w:rFonts w:ascii="GWZT-EN"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8FBF" w14:textId="77777777" w:rsidR="00080444" w:rsidRDefault="00080444">
    <w:pPr>
      <w:pStyle w:val="ad"/>
      <w:tabs>
        <w:tab w:val="clear" w:pos="4680"/>
        <w:tab w:val="clear" w:pos="9360"/>
        <w:tab w:val="center" w:pos="4153"/>
        <w:tab w:val="right" w:pos="8306"/>
      </w:tabs>
      <w:rPr>
        <w:rFonts w:ascii="GWZT-EN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78892656">
    <w:abstractNumId w:val="1"/>
  </w:num>
  <w:num w:numId="2" w16cid:durableId="1518158871">
    <w:abstractNumId w:val="4"/>
  </w:num>
  <w:num w:numId="3" w16cid:durableId="1730567740">
    <w:abstractNumId w:val="5"/>
  </w:num>
  <w:num w:numId="4" w16cid:durableId="435756264">
    <w:abstractNumId w:val="2"/>
  </w:num>
  <w:num w:numId="5" w16cid:durableId="381831409">
    <w:abstractNumId w:val="0"/>
  </w:num>
  <w:num w:numId="6" w16cid:durableId="1617524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9C4"/>
    <w:rsid w:val="00034616"/>
    <w:rsid w:val="0006063C"/>
    <w:rsid w:val="00080444"/>
    <w:rsid w:val="0015074B"/>
    <w:rsid w:val="0029639D"/>
    <w:rsid w:val="002B240C"/>
    <w:rsid w:val="00326F90"/>
    <w:rsid w:val="0033760B"/>
    <w:rsid w:val="005250C5"/>
    <w:rsid w:val="005F1745"/>
    <w:rsid w:val="007C0FEF"/>
    <w:rsid w:val="00852B1D"/>
    <w:rsid w:val="009634B5"/>
    <w:rsid w:val="00A1289D"/>
    <w:rsid w:val="00AA1D8D"/>
    <w:rsid w:val="00B47730"/>
    <w:rsid w:val="00B947D2"/>
    <w:rsid w:val="00BD1DCE"/>
    <w:rsid w:val="00CB0664"/>
    <w:rsid w:val="00DF6258"/>
    <w:rsid w:val="00E169C4"/>
    <w:rsid w:val="00EB1AF2"/>
    <w:rsid w:val="00FC693F"/>
    <w:rsid w:val="00FE3046"/>
    <w:rsid w:val="012F690B"/>
    <w:rsid w:val="01345E86"/>
    <w:rsid w:val="01E7372B"/>
    <w:rsid w:val="01EB7BB3"/>
    <w:rsid w:val="022E51A4"/>
    <w:rsid w:val="028F0068"/>
    <w:rsid w:val="03D14550"/>
    <w:rsid w:val="03FA5714"/>
    <w:rsid w:val="044472D9"/>
    <w:rsid w:val="049E0421"/>
    <w:rsid w:val="04BE2ED4"/>
    <w:rsid w:val="05301F0E"/>
    <w:rsid w:val="05781409"/>
    <w:rsid w:val="06D40C09"/>
    <w:rsid w:val="06FD7006"/>
    <w:rsid w:val="07823ED3"/>
    <w:rsid w:val="09DD383B"/>
    <w:rsid w:val="09F77C68"/>
    <w:rsid w:val="0A426DE3"/>
    <w:rsid w:val="0A8A71D7"/>
    <w:rsid w:val="0B425A3C"/>
    <w:rsid w:val="0BBC797B"/>
    <w:rsid w:val="0BCC68EA"/>
    <w:rsid w:val="0BD229F1"/>
    <w:rsid w:val="0BF56429"/>
    <w:rsid w:val="0C7634FF"/>
    <w:rsid w:val="0CC41080"/>
    <w:rsid w:val="0CE8253A"/>
    <w:rsid w:val="0D0C1474"/>
    <w:rsid w:val="0D5166E6"/>
    <w:rsid w:val="0D8B3047"/>
    <w:rsid w:val="0D9B5860"/>
    <w:rsid w:val="0DE15FD5"/>
    <w:rsid w:val="0E4B5061"/>
    <w:rsid w:val="0E945A78"/>
    <w:rsid w:val="0EED5E99"/>
    <w:rsid w:val="0F701F63"/>
    <w:rsid w:val="0FC7643B"/>
    <w:rsid w:val="0FDF4796"/>
    <w:rsid w:val="10410FB7"/>
    <w:rsid w:val="1059665E"/>
    <w:rsid w:val="10AD74D4"/>
    <w:rsid w:val="110E070B"/>
    <w:rsid w:val="11237698"/>
    <w:rsid w:val="11AA0589"/>
    <w:rsid w:val="12987453"/>
    <w:rsid w:val="12D703AA"/>
    <w:rsid w:val="13251FF4"/>
    <w:rsid w:val="1381018F"/>
    <w:rsid w:val="13833436"/>
    <w:rsid w:val="13C65400"/>
    <w:rsid w:val="13D609D3"/>
    <w:rsid w:val="144C30DB"/>
    <w:rsid w:val="151A4A2D"/>
    <w:rsid w:val="15297246"/>
    <w:rsid w:val="15332E80"/>
    <w:rsid w:val="155B729E"/>
    <w:rsid w:val="1584450A"/>
    <w:rsid w:val="16B90C56"/>
    <w:rsid w:val="16BD1C5E"/>
    <w:rsid w:val="16E52D9F"/>
    <w:rsid w:val="17A36655"/>
    <w:rsid w:val="17B111EE"/>
    <w:rsid w:val="17ED57D0"/>
    <w:rsid w:val="182511AD"/>
    <w:rsid w:val="18355BC4"/>
    <w:rsid w:val="187D5F43"/>
    <w:rsid w:val="18EF7410"/>
    <w:rsid w:val="191C251E"/>
    <w:rsid w:val="197C5EDB"/>
    <w:rsid w:val="1A0A4EA4"/>
    <w:rsid w:val="1A576908"/>
    <w:rsid w:val="1A5823C6"/>
    <w:rsid w:val="1A854CCA"/>
    <w:rsid w:val="1AEF1640"/>
    <w:rsid w:val="1B1D5607"/>
    <w:rsid w:val="1B486B8B"/>
    <w:rsid w:val="1B674782"/>
    <w:rsid w:val="1B81532C"/>
    <w:rsid w:val="1B996FD0"/>
    <w:rsid w:val="1BA52068"/>
    <w:rsid w:val="1BB8785D"/>
    <w:rsid w:val="1BCE7508"/>
    <w:rsid w:val="1C2D3246"/>
    <w:rsid w:val="1C7F3050"/>
    <w:rsid w:val="1C8F32EB"/>
    <w:rsid w:val="1CDF436F"/>
    <w:rsid w:val="1CFA5F7F"/>
    <w:rsid w:val="1D0432AA"/>
    <w:rsid w:val="1D167259"/>
    <w:rsid w:val="1D4E2424"/>
    <w:rsid w:val="1E6C4DFA"/>
    <w:rsid w:val="1E8016A9"/>
    <w:rsid w:val="1EB3776D"/>
    <w:rsid w:val="1EE14DB9"/>
    <w:rsid w:val="1F225822"/>
    <w:rsid w:val="1F8467C0"/>
    <w:rsid w:val="1F8A2A58"/>
    <w:rsid w:val="1FA13B72"/>
    <w:rsid w:val="203D39F0"/>
    <w:rsid w:val="20D14264"/>
    <w:rsid w:val="20F65178"/>
    <w:rsid w:val="214E67BA"/>
    <w:rsid w:val="21567D40"/>
    <w:rsid w:val="21672AEF"/>
    <w:rsid w:val="218F339D"/>
    <w:rsid w:val="21962D28"/>
    <w:rsid w:val="21D81213"/>
    <w:rsid w:val="224805CD"/>
    <w:rsid w:val="22602F7B"/>
    <w:rsid w:val="22AD02F2"/>
    <w:rsid w:val="23205982"/>
    <w:rsid w:val="23807427"/>
    <w:rsid w:val="238667D1"/>
    <w:rsid w:val="23CA67DA"/>
    <w:rsid w:val="23E11F56"/>
    <w:rsid w:val="23FE699A"/>
    <w:rsid w:val="241A62CA"/>
    <w:rsid w:val="2444388B"/>
    <w:rsid w:val="247C2AEC"/>
    <w:rsid w:val="24DE1660"/>
    <w:rsid w:val="25DC6129"/>
    <w:rsid w:val="25EB5B45"/>
    <w:rsid w:val="25F87A5A"/>
    <w:rsid w:val="25FE1963"/>
    <w:rsid w:val="26082272"/>
    <w:rsid w:val="260D160E"/>
    <w:rsid w:val="26C713AC"/>
    <w:rsid w:val="26D64C18"/>
    <w:rsid w:val="27D123D2"/>
    <w:rsid w:val="281B645A"/>
    <w:rsid w:val="282E5769"/>
    <w:rsid w:val="284705A3"/>
    <w:rsid w:val="2852241E"/>
    <w:rsid w:val="28611B98"/>
    <w:rsid w:val="287E64FF"/>
    <w:rsid w:val="28CE27B3"/>
    <w:rsid w:val="29B53FFD"/>
    <w:rsid w:val="2A003631"/>
    <w:rsid w:val="2A0321A1"/>
    <w:rsid w:val="2A2A68C4"/>
    <w:rsid w:val="2A783D3B"/>
    <w:rsid w:val="2ABA4E53"/>
    <w:rsid w:val="2AFF2083"/>
    <w:rsid w:val="2B097DA7"/>
    <w:rsid w:val="2C076755"/>
    <w:rsid w:val="2C187F64"/>
    <w:rsid w:val="2C38122A"/>
    <w:rsid w:val="2C7F4490"/>
    <w:rsid w:val="2CC04EFA"/>
    <w:rsid w:val="2CFE6F5D"/>
    <w:rsid w:val="2D0F04FC"/>
    <w:rsid w:val="2D140142"/>
    <w:rsid w:val="2D5653ED"/>
    <w:rsid w:val="2E904CA7"/>
    <w:rsid w:val="2F0C4ABE"/>
    <w:rsid w:val="2F305F78"/>
    <w:rsid w:val="2F3B6F11"/>
    <w:rsid w:val="2F660BEC"/>
    <w:rsid w:val="2F6B4AD8"/>
    <w:rsid w:val="2F8C6535"/>
    <w:rsid w:val="2F8D7928"/>
    <w:rsid w:val="2FBC27C3"/>
    <w:rsid w:val="2FC41C40"/>
    <w:rsid w:val="2FF41B48"/>
    <w:rsid w:val="30991CC7"/>
    <w:rsid w:val="30BB3500"/>
    <w:rsid w:val="30DB78F1"/>
    <w:rsid w:val="311E0065"/>
    <w:rsid w:val="31231C2B"/>
    <w:rsid w:val="31362E4A"/>
    <w:rsid w:val="315F0A35"/>
    <w:rsid w:val="31B02B14"/>
    <w:rsid w:val="32697D44"/>
    <w:rsid w:val="32DB47FF"/>
    <w:rsid w:val="33852B08"/>
    <w:rsid w:val="33906063"/>
    <w:rsid w:val="33BB606C"/>
    <w:rsid w:val="34661D88"/>
    <w:rsid w:val="34FF1617"/>
    <w:rsid w:val="35091591"/>
    <w:rsid w:val="350F349A"/>
    <w:rsid w:val="35503F04"/>
    <w:rsid w:val="35B87D6A"/>
    <w:rsid w:val="35CE565F"/>
    <w:rsid w:val="36AA0CBD"/>
    <w:rsid w:val="376C0D7B"/>
    <w:rsid w:val="37BA0AFA"/>
    <w:rsid w:val="383C7DCF"/>
    <w:rsid w:val="386E78AD"/>
    <w:rsid w:val="38D832B5"/>
    <w:rsid w:val="393A470E"/>
    <w:rsid w:val="39AA3EAF"/>
    <w:rsid w:val="39C602F3"/>
    <w:rsid w:val="3A0B03CA"/>
    <w:rsid w:val="3B02765D"/>
    <w:rsid w:val="3B0B6436"/>
    <w:rsid w:val="3B3955B9"/>
    <w:rsid w:val="3B41397F"/>
    <w:rsid w:val="3B5DE323"/>
    <w:rsid w:val="3B7F99D0"/>
    <w:rsid w:val="3BE63153"/>
    <w:rsid w:val="3C1B5BAC"/>
    <w:rsid w:val="3C3F466B"/>
    <w:rsid w:val="3C6514A3"/>
    <w:rsid w:val="3C6C1DAF"/>
    <w:rsid w:val="3CC86FC9"/>
    <w:rsid w:val="3CDB7A18"/>
    <w:rsid w:val="3D3DC80D"/>
    <w:rsid w:val="3D98639D"/>
    <w:rsid w:val="3DCD7770"/>
    <w:rsid w:val="3DFF70DD"/>
    <w:rsid w:val="3E105946"/>
    <w:rsid w:val="3E1942EE"/>
    <w:rsid w:val="3E4B645B"/>
    <w:rsid w:val="3EAF3377"/>
    <w:rsid w:val="3EDF0565"/>
    <w:rsid w:val="3F5E058F"/>
    <w:rsid w:val="3F65658D"/>
    <w:rsid w:val="3F7F01F3"/>
    <w:rsid w:val="3F9C30D2"/>
    <w:rsid w:val="3FBF770E"/>
    <w:rsid w:val="4053211D"/>
    <w:rsid w:val="40651BA3"/>
    <w:rsid w:val="40873AC2"/>
    <w:rsid w:val="40A01B27"/>
    <w:rsid w:val="40CC265C"/>
    <w:rsid w:val="419D07B6"/>
    <w:rsid w:val="41C73B79"/>
    <w:rsid w:val="422269D4"/>
    <w:rsid w:val="42601751"/>
    <w:rsid w:val="433B14DC"/>
    <w:rsid w:val="44092317"/>
    <w:rsid w:val="440D326B"/>
    <w:rsid w:val="445C271D"/>
    <w:rsid w:val="44C8586C"/>
    <w:rsid w:val="452B5EE5"/>
    <w:rsid w:val="452D190C"/>
    <w:rsid w:val="45E8203F"/>
    <w:rsid w:val="471A5C34"/>
    <w:rsid w:val="4752380F"/>
    <w:rsid w:val="47D04DD3"/>
    <w:rsid w:val="47FFDD89"/>
    <w:rsid w:val="482E6800"/>
    <w:rsid w:val="49061F5C"/>
    <w:rsid w:val="493675D5"/>
    <w:rsid w:val="49C24091"/>
    <w:rsid w:val="49C66B17"/>
    <w:rsid w:val="49EE7CDB"/>
    <w:rsid w:val="4A020EFA"/>
    <w:rsid w:val="4A146896"/>
    <w:rsid w:val="4A2C3F3D"/>
    <w:rsid w:val="4A637C9A"/>
    <w:rsid w:val="4AFF7B18"/>
    <w:rsid w:val="4B16773E"/>
    <w:rsid w:val="4B904E89"/>
    <w:rsid w:val="4BAA21AF"/>
    <w:rsid w:val="4C2C1484"/>
    <w:rsid w:val="4CA22748"/>
    <w:rsid w:val="4CA45653"/>
    <w:rsid w:val="4CEB05BD"/>
    <w:rsid w:val="4CF237CB"/>
    <w:rsid w:val="4CF71E51"/>
    <w:rsid w:val="4D8C0147"/>
    <w:rsid w:val="4E570B14"/>
    <w:rsid w:val="4E5C4F9C"/>
    <w:rsid w:val="4EA64116"/>
    <w:rsid w:val="4EA96D60"/>
    <w:rsid w:val="4F26376B"/>
    <w:rsid w:val="4F275969"/>
    <w:rsid w:val="4FE75B49"/>
    <w:rsid w:val="4FEA72B7"/>
    <w:rsid w:val="50396AAB"/>
    <w:rsid w:val="50640BF4"/>
    <w:rsid w:val="50D12421"/>
    <w:rsid w:val="50F20458"/>
    <w:rsid w:val="51DE4BDE"/>
    <w:rsid w:val="51EA4273"/>
    <w:rsid w:val="5206251F"/>
    <w:rsid w:val="527E0EE4"/>
    <w:rsid w:val="529C6295"/>
    <w:rsid w:val="52E07C83"/>
    <w:rsid w:val="530E2D51"/>
    <w:rsid w:val="534E0138"/>
    <w:rsid w:val="536D0B6C"/>
    <w:rsid w:val="53C54A7E"/>
    <w:rsid w:val="543B247D"/>
    <w:rsid w:val="545626FC"/>
    <w:rsid w:val="54963482"/>
    <w:rsid w:val="54AD6F7A"/>
    <w:rsid w:val="557C634E"/>
    <w:rsid w:val="55914FEE"/>
    <w:rsid w:val="55BB16B6"/>
    <w:rsid w:val="55DE10CF"/>
    <w:rsid w:val="55E23AF4"/>
    <w:rsid w:val="56275BAA"/>
    <w:rsid w:val="56391F84"/>
    <w:rsid w:val="57522A51"/>
    <w:rsid w:val="575B3360"/>
    <w:rsid w:val="57925AEC"/>
    <w:rsid w:val="57A10251"/>
    <w:rsid w:val="58005BFE"/>
    <w:rsid w:val="582B203B"/>
    <w:rsid w:val="585F770B"/>
    <w:rsid w:val="58C52C0E"/>
    <w:rsid w:val="58C92322"/>
    <w:rsid w:val="58F3622B"/>
    <w:rsid w:val="590E07A8"/>
    <w:rsid w:val="59443FBA"/>
    <w:rsid w:val="594F1212"/>
    <w:rsid w:val="59A736D3"/>
    <w:rsid w:val="59BA4144"/>
    <w:rsid w:val="5A360971"/>
    <w:rsid w:val="5A425322"/>
    <w:rsid w:val="5A4717AA"/>
    <w:rsid w:val="5AB3246B"/>
    <w:rsid w:val="5ACD2D08"/>
    <w:rsid w:val="5B1E180D"/>
    <w:rsid w:val="5B5C12F2"/>
    <w:rsid w:val="5B7B1BA7"/>
    <w:rsid w:val="5BCC4E29"/>
    <w:rsid w:val="5C0E30F8"/>
    <w:rsid w:val="5C106A66"/>
    <w:rsid w:val="5CBB2533"/>
    <w:rsid w:val="5D111C3D"/>
    <w:rsid w:val="5D3D7D3D"/>
    <w:rsid w:val="5D432A17"/>
    <w:rsid w:val="5D471492"/>
    <w:rsid w:val="5D5F6382"/>
    <w:rsid w:val="5D751961"/>
    <w:rsid w:val="5E17116A"/>
    <w:rsid w:val="5E3C311E"/>
    <w:rsid w:val="5E743A82"/>
    <w:rsid w:val="5EBC5805"/>
    <w:rsid w:val="5EC702BE"/>
    <w:rsid w:val="5F1F6F1F"/>
    <w:rsid w:val="5F7553B0"/>
    <w:rsid w:val="5FBB761D"/>
    <w:rsid w:val="60215972"/>
    <w:rsid w:val="603A5D87"/>
    <w:rsid w:val="604B148A"/>
    <w:rsid w:val="60711CEB"/>
    <w:rsid w:val="60A93A22"/>
    <w:rsid w:val="60B846BF"/>
    <w:rsid w:val="60D657EB"/>
    <w:rsid w:val="612D3043"/>
    <w:rsid w:val="61D86680"/>
    <w:rsid w:val="62310026"/>
    <w:rsid w:val="62A27060"/>
    <w:rsid w:val="631B0443"/>
    <w:rsid w:val="63886FFF"/>
    <w:rsid w:val="646C40CD"/>
    <w:rsid w:val="64837576"/>
    <w:rsid w:val="64852A79"/>
    <w:rsid w:val="649D4252"/>
    <w:rsid w:val="64D50279"/>
    <w:rsid w:val="661C3E14"/>
    <w:rsid w:val="66344D3E"/>
    <w:rsid w:val="66377EC1"/>
    <w:rsid w:val="665541AD"/>
    <w:rsid w:val="66C20F14"/>
    <w:rsid w:val="66C5682B"/>
    <w:rsid w:val="67180834"/>
    <w:rsid w:val="673C74A5"/>
    <w:rsid w:val="6776E470"/>
    <w:rsid w:val="67F2429A"/>
    <w:rsid w:val="680C0D40"/>
    <w:rsid w:val="683DC605"/>
    <w:rsid w:val="6880233D"/>
    <w:rsid w:val="68BC2222"/>
    <w:rsid w:val="69367529"/>
    <w:rsid w:val="695276E9"/>
    <w:rsid w:val="699B4CCF"/>
    <w:rsid w:val="69C6636D"/>
    <w:rsid w:val="6A3A1355"/>
    <w:rsid w:val="6A4270CE"/>
    <w:rsid w:val="6A7946BD"/>
    <w:rsid w:val="6A9774F1"/>
    <w:rsid w:val="6AB64522"/>
    <w:rsid w:val="6AC769BB"/>
    <w:rsid w:val="6ACC2E43"/>
    <w:rsid w:val="6BAB02B2"/>
    <w:rsid w:val="6BFB5F69"/>
    <w:rsid w:val="6C122D8D"/>
    <w:rsid w:val="6C9E65C1"/>
    <w:rsid w:val="6CB07B60"/>
    <w:rsid w:val="6E2A73A3"/>
    <w:rsid w:val="6E6A45B3"/>
    <w:rsid w:val="6EF763C9"/>
    <w:rsid w:val="6F0312AE"/>
    <w:rsid w:val="6F1B6955"/>
    <w:rsid w:val="6FA8783E"/>
    <w:rsid w:val="6FB3197B"/>
    <w:rsid w:val="70206203"/>
    <w:rsid w:val="7076338E"/>
    <w:rsid w:val="71336AFA"/>
    <w:rsid w:val="714C6B88"/>
    <w:rsid w:val="71675AB7"/>
    <w:rsid w:val="720D4729"/>
    <w:rsid w:val="72606732"/>
    <w:rsid w:val="72652BB9"/>
    <w:rsid w:val="72BA5238"/>
    <w:rsid w:val="730E33D2"/>
    <w:rsid w:val="73501C11"/>
    <w:rsid w:val="746016FA"/>
    <w:rsid w:val="74961BD4"/>
    <w:rsid w:val="753814B1"/>
    <w:rsid w:val="75473A1A"/>
    <w:rsid w:val="766C04D6"/>
    <w:rsid w:val="76D047B8"/>
    <w:rsid w:val="76F05CA2"/>
    <w:rsid w:val="76F507BA"/>
    <w:rsid w:val="778A108A"/>
    <w:rsid w:val="77962542"/>
    <w:rsid w:val="77D16EA3"/>
    <w:rsid w:val="788B2BAD"/>
    <w:rsid w:val="78C43EAD"/>
    <w:rsid w:val="78D863D1"/>
    <w:rsid w:val="796B11C3"/>
    <w:rsid w:val="798E6DF9"/>
    <w:rsid w:val="799022FC"/>
    <w:rsid w:val="79938ECD"/>
    <w:rsid w:val="79C535B5"/>
    <w:rsid w:val="79DFD6C9"/>
    <w:rsid w:val="7A1173D2"/>
    <w:rsid w:val="7A5A01D6"/>
    <w:rsid w:val="7A8D479E"/>
    <w:rsid w:val="7AEF108F"/>
    <w:rsid w:val="7B7EFF3B"/>
    <w:rsid w:val="7BDA69BE"/>
    <w:rsid w:val="7BDF4A08"/>
    <w:rsid w:val="7C0D0F49"/>
    <w:rsid w:val="7C744B64"/>
    <w:rsid w:val="7CDEF424"/>
    <w:rsid w:val="7D0970B0"/>
    <w:rsid w:val="7D8A16F2"/>
    <w:rsid w:val="7D921593"/>
    <w:rsid w:val="7E013DC5"/>
    <w:rsid w:val="7E021846"/>
    <w:rsid w:val="7EA65BD8"/>
    <w:rsid w:val="7EAE3955"/>
    <w:rsid w:val="7EB755B1"/>
    <w:rsid w:val="7EC62889"/>
    <w:rsid w:val="7F2870AA"/>
    <w:rsid w:val="7F3A4F04"/>
    <w:rsid w:val="7F654D11"/>
    <w:rsid w:val="7F6FB0A8"/>
    <w:rsid w:val="7FA6619A"/>
    <w:rsid w:val="7FBD539F"/>
    <w:rsid w:val="7FBF33C7"/>
    <w:rsid w:val="7FCA15EE"/>
    <w:rsid w:val="7FE83C65"/>
    <w:rsid w:val="7FFFB22E"/>
    <w:rsid w:val="B539D719"/>
    <w:rsid w:val="BB5EF23E"/>
    <w:rsid w:val="BDED9A22"/>
    <w:rsid w:val="BF6738F9"/>
    <w:rsid w:val="BFFF0FAF"/>
    <w:rsid w:val="BFFF59EB"/>
    <w:rsid w:val="CF751ABE"/>
    <w:rsid w:val="CF7D9A61"/>
    <w:rsid w:val="DAE5784E"/>
    <w:rsid w:val="DF7E230B"/>
    <w:rsid w:val="DFFFD62A"/>
    <w:rsid w:val="EBFDC94B"/>
    <w:rsid w:val="EDDADA73"/>
    <w:rsid w:val="EEFA4537"/>
    <w:rsid w:val="EFAE24A1"/>
    <w:rsid w:val="EFBF71C3"/>
    <w:rsid w:val="EFF34D0D"/>
    <w:rsid w:val="F2CFAEE4"/>
    <w:rsid w:val="F6BF156F"/>
    <w:rsid w:val="F76FD8DB"/>
    <w:rsid w:val="FDC53B2F"/>
    <w:rsid w:val="FF1D9B3B"/>
    <w:rsid w:val="FFAA3D7E"/>
    <w:rsid w:val="FFDFAE32"/>
    <w:rsid w:val="FFFA8AB9"/>
    <w:rsid w:val="FFFED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769FD7"/>
  <w14:defaultImageDpi w14:val="300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page number"/>
    <w:qFormat/>
    <w:rPr>
      <w:rFonts w:ascii="Times New Roman" w:eastAsia="宋体" w:hAnsi="Times New Roman" w:cs="Times New Roman"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a2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10">
    <w:name w:val="标题 1 字符"/>
    <w:link w:val="1"/>
    <w:uiPriority w:val="9"/>
    <w:qFormat/>
    <w:rPr>
      <w:rFonts w:ascii="GWZT-EN" w:eastAsia="黑体" w:hAnsi="Times New Roman" w:cs="Times New Roman"/>
      <w:kern w:val="2"/>
      <w:sz w:val="32"/>
      <w:szCs w:val="32"/>
    </w:rPr>
  </w:style>
  <w:style w:type="character" w:customStyle="1" w:styleId="22">
    <w:name w:val="标题 2 字符"/>
    <w:link w:val="21"/>
    <w:uiPriority w:val="9"/>
    <w:qFormat/>
    <w:rPr>
      <w:rFonts w:ascii="GWZT-EN" w:eastAsia="楷体" w:hAnsi="Times New Roman" w:cs="Times New Roman"/>
      <w:kern w:val="2"/>
      <w:sz w:val="32"/>
      <w:szCs w:val="32"/>
    </w:rPr>
  </w:style>
  <w:style w:type="character" w:customStyle="1" w:styleId="32">
    <w:name w:val="标题 3 字符"/>
    <w:link w:val="31"/>
    <w:uiPriority w:val="9"/>
    <w:qFormat/>
    <w:rPr>
      <w:rFonts w:ascii="GWZT-EN" w:eastAsia="仿宋" w:hAnsi="Times New Roman" w:cs="Times New Roman"/>
      <w:kern w:val="2"/>
      <w:sz w:val="32"/>
      <w:szCs w:val="32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124</Characters>
  <Application>Microsoft Office Word</Application>
  <DocSecurity>0</DocSecurity>
  <Lines>24</Lines>
  <Paragraphs>27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zhineng qifeng</cp:lastModifiedBy>
  <cp:revision>2</cp:revision>
  <dcterms:created xsi:type="dcterms:W3CDTF">2013-12-23T23:15:00Z</dcterms:created>
  <dcterms:modified xsi:type="dcterms:W3CDTF">2026-04-08T02:15:00Z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eyJoZGlkIjoiMzI3Mjg1NmEwNGMwNDUzOTY2ODZhZTU3MDJhNGRmMDIiLCJ1c2VySWQiOiI1MDI2Nzg0MzIifQ==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9EBBA612F65A43BF953A403A0A791E22_12</vt:lpwstr>
  </property>
</Properties>
</file>